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C980" w14:textId="77777777" w:rsidR="003D286B" w:rsidRPr="00F64E3A" w:rsidRDefault="00B716BB">
      <w:pPr>
        <w:jc w:val="center"/>
        <w:rPr>
          <w:u w:val="single"/>
        </w:rPr>
      </w:pPr>
      <w:r w:rsidRPr="00F64E3A">
        <w:rPr>
          <w:b/>
          <w:sz w:val="32"/>
          <w:u w:val="single"/>
        </w:rPr>
        <w:t>BAB 1: PENGENALAN</w:t>
      </w:r>
    </w:p>
    <w:p w14:paraId="4C25E7F3" w14:textId="77777777" w:rsidR="003D286B" w:rsidRPr="00F64E3A" w:rsidRDefault="00B716BB">
      <w:pPr>
        <w:jc w:val="both"/>
      </w:pPr>
      <w:r w:rsidRPr="00F64E3A">
        <w:t>Bab ini menerangkan secara keseluruhan tentang projek yang akan dibangunkan, iaitu “Beginner-Friendly Multiplayer Cybersecurity Simulation Game Using Dynamic Scenario Generation”. Projek ini merupakan permainan simulasi keselamatan siber yang direka untuk pengguna yang masih berada pada peringkat asas. Permainan ini menggabungkan konsep multiplayer, pertandingan antara pemain secara masa nyata dan penjanaan senario yang berubah-ubah. Melalui konsep ini, pengguna bukan sahaja bermain, tetapi juga dapat mengenali asas keselamatan siber melalui situasi yang menyerupai cabaran sebenar dalam bentuk yang selamat.</w:t>
      </w:r>
    </w:p>
    <w:p w14:paraId="0A894989" w14:textId="1318CD7A" w:rsidR="00AF48FB" w:rsidRPr="005923C6" w:rsidRDefault="00B716BB" w:rsidP="005923C6">
      <w:pPr>
        <w:pStyle w:val="Heading1"/>
        <w:rPr>
          <w:u w:val="single"/>
        </w:rPr>
      </w:pPr>
      <w:r w:rsidRPr="00F64E3A">
        <w:rPr>
          <w:u w:val="single"/>
        </w:rPr>
        <w:t>1.1 Latar Belakang Projek</w:t>
      </w:r>
    </w:p>
    <w:p w14:paraId="4FCB95E4" w14:textId="564E68AA" w:rsidR="00AC4A33" w:rsidRDefault="00AC4A33" w:rsidP="00AF48FB">
      <w:pPr>
        <w:ind w:firstLine="720"/>
        <w:jc w:val="both"/>
      </w:pPr>
      <w:r w:rsidRPr="00AC4A33">
        <w:t xml:space="preserve">Pada tahun 2021, beberapa insiden </w:t>
      </w:r>
      <w:r w:rsidR="00976BB9" w:rsidRPr="00976BB9">
        <w:t xml:space="preserve">keselamatan </w:t>
      </w:r>
      <w:proofErr w:type="spellStart"/>
      <w:r w:rsidR="00976BB9" w:rsidRPr="00976BB9">
        <w:t>siber</w:t>
      </w:r>
      <w:proofErr w:type="spellEnd"/>
      <w:r w:rsidRPr="00AC4A33">
        <w:t xml:space="preserve"> besar telah berlaku dan memberi kesan kepada organisasi serta pengguna di seluruh dunia. Antaranya ialah serangan terhadap Microsoft Exchange Server yang mengeksploitasi kelemahan sistem, serangan ransomware terhadap Colonial Pipeline dan JBS yang mengganggu operasi syarikat, serta serangan Kaseya VSA yang menjejaskan banyak organisasi melalui rantaian bekalan perisian. Selain itu, kelemahan Log4Shell yang ditemui pada akhir tahun 2021 turut menjadi ancaman serius kerana banyak sistem menggunakan library Log4j. Insiden-insiden ini menunjukkan kepentingan meningkatkan kesedaran dan pengetahuan asas </w:t>
      </w:r>
      <w:r w:rsidR="00976BB9" w:rsidRPr="00976BB9">
        <w:t xml:space="preserve">keselamatan </w:t>
      </w:r>
      <w:proofErr w:type="spellStart"/>
      <w:r w:rsidR="00976BB9" w:rsidRPr="00976BB9">
        <w:t>siber</w:t>
      </w:r>
      <w:proofErr w:type="spellEnd"/>
      <w:r w:rsidR="00976BB9">
        <w:t xml:space="preserve"> </w:t>
      </w:r>
      <w:r w:rsidRPr="00AC4A33">
        <w:t xml:space="preserve">bagi mengurangkan risiko serangan </w:t>
      </w:r>
      <w:proofErr w:type="spellStart"/>
      <w:r w:rsidRPr="00AC4A33">
        <w:t>siber</w:t>
      </w:r>
      <w:proofErr w:type="spellEnd"/>
      <w:r w:rsidRPr="00AC4A33">
        <w:t>.</w:t>
      </w:r>
    </w:p>
    <w:p w14:paraId="34BBA704" w14:textId="01DAD53E" w:rsidR="005C39ED" w:rsidRDefault="005C39ED" w:rsidP="008D5576">
      <w:pPr>
        <w:ind w:firstLine="720"/>
        <w:jc w:val="center"/>
      </w:pPr>
      <w:r>
        <w:rPr>
          <w:noProof/>
        </w:rPr>
        <w:drawing>
          <wp:inline distT="0" distB="0" distL="0" distR="0" wp14:anchorId="43336D63" wp14:editId="4895D8ED">
            <wp:extent cx="3911600" cy="2556934"/>
            <wp:effectExtent l="0" t="0" r="12700" b="15240"/>
            <wp:docPr id="71626913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2BF3F86" w14:textId="6A2077C5" w:rsidR="008238B4" w:rsidRDefault="008238B4" w:rsidP="008D5576">
      <w:pPr>
        <w:ind w:firstLine="720"/>
        <w:jc w:val="center"/>
      </w:pPr>
      <w:hyperlink r:id="rId9" w:history="1">
        <w:r w:rsidRPr="00B729DD">
          <w:rPr>
            <w:rStyle w:val="Hyperlink"/>
          </w:rPr>
          <w:t>https://www.darkreading.com/cyberattacks-data-breaches/6-of-the-most-impactful-cybersecurity-incidents-of-2021</w:t>
        </w:r>
      </w:hyperlink>
    </w:p>
    <w:p w14:paraId="3DED8107" w14:textId="77777777" w:rsidR="005C39ED" w:rsidRDefault="005C39ED" w:rsidP="00AF48FB">
      <w:pPr>
        <w:ind w:firstLine="720"/>
        <w:jc w:val="both"/>
      </w:pPr>
    </w:p>
    <w:p w14:paraId="4FD6C5F0" w14:textId="0A3F6FAC" w:rsidR="00AF48FB" w:rsidRDefault="00AF48FB" w:rsidP="00AF48FB">
      <w:pPr>
        <w:ind w:firstLine="720"/>
        <w:jc w:val="both"/>
      </w:pPr>
      <w:r>
        <w:lastRenderedPageBreak/>
        <w:t xml:space="preserve">Selepas itu, perkembangan internet dan teknologi digital menyebabkan skop </w:t>
      </w:r>
      <w:r w:rsidR="00976BB9" w:rsidRPr="00976BB9">
        <w:t xml:space="preserve">keselamatan </w:t>
      </w:r>
      <w:proofErr w:type="spellStart"/>
      <w:r w:rsidR="00976BB9" w:rsidRPr="00976BB9">
        <w:t>siber</w:t>
      </w:r>
      <w:proofErr w:type="spellEnd"/>
      <w:r>
        <w:t xml:space="preserve"> menjadi semakin luas. Keselamatan tidak lagi hanya melibatkan perlindungan komputer individu, tetapi turut merangkumi rangkaian, pelayan, aplikasi, akaun pengguna, komunikasi dan data. Kemunculan teknologi seperti web, e-mel, perbankan dalam talian, telefon pintar dan perkhidmatan awan turut mewujudkan lebih banyak peluang kepada penyerang untuk mengeksploitasi kelemahan sistem.</w:t>
      </w:r>
    </w:p>
    <w:p w14:paraId="7D7478BA" w14:textId="77777777" w:rsidR="00AF48FB" w:rsidRDefault="00AF48FB" w:rsidP="00AF48FB">
      <w:pPr>
        <w:ind w:firstLine="720"/>
        <w:jc w:val="both"/>
      </w:pPr>
    </w:p>
    <w:p w14:paraId="6D08CF5E" w14:textId="7368F762" w:rsidR="00465217" w:rsidRDefault="00AF48FB" w:rsidP="00AF48FB">
      <w:pPr>
        <w:ind w:firstLine="720"/>
        <w:jc w:val="both"/>
      </w:pPr>
      <w:r>
        <w:t xml:space="preserve">Pada masa kini, ancaman </w:t>
      </w:r>
      <w:r w:rsidR="00976BB9" w:rsidRPr="00976BB9">
        <w:t xml:space="preserve">keselamatan </w:t>
      </w:r>
      <w:proofErr w:type="spellStart"/>
      <w:r w:rsidR="00976BB9" w:rsidRPr="00976BB9">
        <w:t>siber</w:t>
      </w:r>
      <w:proofErr w:type="spellEnd"/>
      <w:r>
        <w:t xml:space="preserve"> merangkumi pelbagai bentuk seperti malware, phishing, ransomware, pencurian kelayakan pengguna, serangan terhadap rangkaian, eksploitasi kelemahan perisian dan akses tanpa kebenaran. Peningkatan pergantungan terhadap teknologi digital menyebabkan perlindungan terhadap data dan sistem menjadi semakin penting. Oleh itu, </w:t>
      </w:r>
      <w:r w:rsidR="00976BB9" w:rsidRPr="00976BB9">
        <w:t xml:space="preserve">keselamatan </w:t>
      </w:r>
      <w:proofErr w:type="spellStart"/>
      <w:r w:rsidR="00976BB9" w:rsidRPr="00976BB9">
        <w:t>siber</w:t>
      </w:r>
      <w:proofErr w:type="spellEnd"/>
      <w:r>
        <w:t xml:space="preserve"> kini bukan sahaja menjadi tanggungjawab pakar keselamatan, tetapi turut memerlukan kesedaran dan pengetahuan asas daripada pengguna teknologi.</w:t>
      </w:r>
    </w:p>
    <w:p w14:paraId="40DDCB64" w14:textId="77777777" w:rsidR="008238B4" w:rsidRDefault="008238B4" w:rsidP="00AF48FB">
      <w:pPr>
        <w:ind w:firstLine="720"/>
        <w:jc w:val="both"/>
      </w:pPr>
    </w:p>
    <w:p w14:paraId="3C854142" w14:textId="4C9D3015" w:rsidR="008238B4" w:rsidRPr="008238B4" w:rsidRDefault="008238B4" w:rsidP="008238B4">
      <w:pPr>
        <w:ind w:firstLine="720"/>
        <w:jc w:val="both"/>
      </w:pPr>
      <w:r w:rsidRPr="008238B4">
        <w:t xml:space="preserve">Salah satu pendekatan yang boleh digunakan untuk memberikan pendedahan terhadap konsep keselamatan </w:t>
      </w:r>
      <w:proofErr w:type="spellStart"/>
      <w:r w:rsidRPr="008238B4">
        <w:t>siber</w:t>
      </w:r>
      <w:proofErr w:type="spellEnd"/>
      <w:r w:rsidRPr="008238B4">
        <w:t xml:space="preserve"> ialah melalui permainan simulasi. </w:t>
      </w:r>
      <w:proofErr w:type="spellStart"/>
      <w:r w:rsidRPr="008238B4">
        <w:rPr>
          <w:b/>
          <w:bCs/>
        </w:rPr>
        <w:t>ThreatGEN</w:t>
      </w:r>
      <w:proofErr w:type="spellEnd"/>
      <w:r w:rsidRPr="008238B4">
        <w:rPr>
          <w:b/>
          <w:bCs/>
        </w:rPr>
        <w:t xml:space="preserve">: </w:t>
      </w:r>
      <w:proofErr w:type="spellStart"/>
      <w:r w:rsidRPr="008238B4">
        <w:rPr>
          <w:b/>
          <w:bCs/>
        </w:rPr>
        <w:t>Red</w:t>
      </w:r>
      <w:proofErr w:type="spellEnd"/>
      <w:r w:rsidRPr="008238B4">
        <w:rPr>
          <w:b/>
          <w:bCs/>
        </w:rPr>
        <w:t xml:space="preserve"> </w:t>
      </w:r>
      <w:proofErr w:type="spellStart"/>
      <w:r w:rsidRPr="008238B4">
        <w:rPr>
          <w:b/>
          <w:bCs/>
        </w:rPr>
        <w:t>vs</w:t>
      </w:r>
      <w:proofErr w:type="spellEnd"/>
      <w:r w:rsidRPr="008238B4">
        <w:rPr>
          <w:b/>
          <w:bCs/>
        </w:rPr>
        <w:t xml:space="preserve">. </w:t>
      </w:r>
      <w:proofErr w:type="spellStart"/>
      <w:r w:rsidRPr="008238B4">
        <w:rPr>
          <w:b/>
          <w:bCs/>
        </w:rPr>
        <w:t>Blue</w:t>
      </w:r>
      <w:proofErr w:type="spellEnd"/>
      <w:r w:rsidRPr="008238B4">
        <w:t xml:space="preserve"> merupakan permainan simulasi keselamatan </w:t>
      </w:r>
      <w:proofErr w:type="spellStart"/>
      <w:r w:rsidRPr="008238B4">
        <w:t>siber</w:t>
      </w:r>
      <w:proofErr w:type="spellEnd"/>
      <w:r w:rsidRPr="008238B4">
        <w:t xml:space="preserve"> berasaskan pendidikan yang membolehkan pemain mempelajari dan mempraktikkan konsep serta strategi keselamatan </w:t>
      </w:r>
      <w:proofErr w:type="spellStart"/>
      <w:r w:rsidRPr="008238B4">
        <w:t>siber</w:t>
      </w:r>
      <w:proofErr w:type="spellEnd"/>
      <w:r w:rsidRPr="008238B4">
        <w:t xml:space="preserve">. Pemain boleh memainkan peranan sebagai </w:t>
      </w:r>
      <w:proofErr w:type="spellStart"/>
      <w:r w:rsidRPr="008238B4">
        <w:rPr>
          <w:b/>
          <w:bCs/>
        </w:rPr>
        <w:t>Red</w:t>
      </w:r>
      <w:proofErr w:type="spellEnd"/>
      <w:r w:rsidRPr="008238B4">
        <w:rPr>
          <w:b/>
          <w:bCs/>
        </w:rPr>
        <w:t xml:space="preserve"> </w:t>
      </w:r>
      <w:proofErr w:type="spellStart"/>
      <w:r w:rsidRPr="008238B4">
        <w:rPr>
          <w:b/>
          <w:bCs/>
        </w:rPr>
        <w:t>Team</w:t>
      </w:r>
      <w:proofErr w:type="spellEnd"/>
      <w:r w:rsidRPr="008238B4">
        <w:rPr>
          <w:b/>
          <w:bCs/>
        </w:rPr>
        <w:t xml:space="preserve"> (penyerang)</w:t>
      </w:r>
      <w:r w:rsidRPr="008238B4">
        <w:t xml:space="preserve"> atau </w:t>
      </w:r>
      <w:proofErr w:type="spellStart"/>
      <w:r w:rsidRPr="008238B4">
        <w:rPr>
          <w:b/>
          <w:bCs/>
        </w:rPr>
        <w:t>Blue</w:t>
      </w:r>
      <w:proofErr w:type="spellEnd"/>
      <w:r w:rsidRPr="008238B4">
        <w:rPr>
          <w:b/>
          <w:bCs/>
        </w:rPr>
        <w:t xml:space="preserve"> </w:t>
      </w:r>
      <w:proofErr w:type="spellStart"/>
      <w:r w:rsidRPr="008238B4">
        <w:rPr>
          <w:b/>
          <w:bCs/>
        </w:rPr>
        <w:t>Team</w:t>
      </w:r>
      <w:proofErr w:type="spellEnd"/>
      <w:r w:rsidRPr="008238B4">
        <w:rPr>
          <w:b/>
          <w:bCs/>
        </w:rPr>
        <w:t xml:space="preserve"> (</w:t>
      </w:r>
      <w:r w:rsidR="00976BB9">
        <w:rPr>
          <w:b/>
          <w:bCs/>
        </w:rPr>
        <w:t>pertahanan</w:t>
      </w:r>
      <w:r w:rsidRPr="008238B4">
        <w:rPr>
          <w:b/>
          <w:bCs/>
        </w:rPr>
        <w:t>)</w:t>
      </w:r>
      <w:r w:rsidRPr="008238B4">
        <w:t xml:space="preserve"> dan bermain secara </w:t>
      </w:r>
      <w:proofErr w:type="spellStart"/>
      <w:r w:rsidRPr="008238B4">
        <w:t>single-player</w:t>
      </w:r>
      <w:proofErr w:type="spellEnd"/>
      <w:r w:rsidRPr="008238B4">
        <w:t xml:space="preserve"> atau </w:t>
      </w:r>
      <w:proofErr w:type="spellStart"/>
      <w:r w:rsidRPr="008238B4">
        <w:t>multiplayer</w:t>
      </w:r>
      <w:proofErr w:type="spellEnd"/>
      <w:r w:rsidRPr="008238B4">
        <w:t xml:space="preserve"> secara dalam talian bersama pemain lain. Pendekatan ini menunjukkan penggunaan konsep serangan dan pertahanan dalam persekitaran simulasi tanpa melibatkan serangan terhadap sistem sebenar.</w:t>
      </w:r>
    </w:p>
    <w:p w14:paraId="5F255173" w14:textId="77777777" w:rsidR="008238B4" w:rsidRPr="008238B4" w:rsidRDefault="008238B4" w:rsidP="008238B4">
      <w:pPr>
        <w:ind w:firstLine="720"/>
        <w:jc w:val="both"/>
      </w:pPr>
      <w:r w:rsidRPr="008238B4">
        <w:t xml:space="preserve">Walau bagaimanapun, projek yang dicadangkan mengambil konsep </w:t>
      </w:r>
      <w:proofErr w:type="spellStart"/>
      <w:r w:rsidRPr="008238B4">
        <w:t>Red</w:t>
      </w:r>
      <w:proofErr w:type="spellEnd"/>
      <w:r w:rsidRPr="008238B4">
        <w:t xml:space="preserve"> </w:t>
      </w:r>
      <w:proofErr w:type="spellStart"/>
      <w:r w:rsidRPr="008238B4">
        <w:t>Team</w:t>
      </w:r>
      <w:proofErr w:type="spellEnd"/>
      <w:r w:rsidRPr="008238B4">
        <w:t xml:space="preserve"> dan </w:t>
      </w:r>
      <w:proofErr w:type="spellStart"/>
      <w:r w:rsidRPr="008238B4">
        <w:t>Blue</w:t>
      </w:r>
      <w:proofErr w:type="spellEnd"/>
      <w:r w:rsidRPr="008238B4">
        <w:t xml:space="preserve"> </w:t>
      </w:r>
      <w:proofErr w:type="spellStart"/>
      <w:r w:rsidRPr="008238B4">
        <w:t>Team</w:t>
      </w:r>
      <w:proofErr w:type="spellEnd"/>
      <w:r w:rsidRPr="008238B4">
        <w:t xml:space="preserve"> tersebut sebagai asas dan mengembangkannya kepada permainan simulasi </w:t>
      </w:r>
      <w:r w:rsidRPr="008238B4">
        <w:rPr>
          <w:b/>
          <w:bCs/>
        </w:rPr>
        <w:t xml:space="preserve">berasaskan </w:t>
      </w:r>
      <w:proofErr w:type="spellStart"/>
      <w:r w:rsidRPr="008238B4">
        <w:rPr>
          <w:b/>
          <w:bCs/>
        </w:rPr>
        <w:t>web</w:t>
      </w:r>
      <w:proofErr w:type="spellEnd"/>
      <w:r w:rsidRPr="008238B4">
        <w:rPr>
          <w:b/>
          <w:bCs/>
        </w:rPr>
        <w:t xml:space="preserve"> secara masa nyata</w:t>
      </w:r>
      <w:r w:rsidRPr="008238B4">
        <w:t xml:space="preserve"> yang memberi fokus kepada pengguna pada peringkat asas. Projek ini turut memperkenalkan </w:t>
      </w:r>
      <w:proofErr w:type="spellStart"/>
      <w:r w:rsidRPr="008238B4">
        <w:rPr>
          <w:b/>
          <w:bCs/>
        </w:rPr>
        <w:t>Dynamic</w:t>
      </w:r>
      <w:proofErr w:type="spellEnd"/>
      <w:r w:rsidRPr="008238B4">
        <w:rPr>
          <w:b/>
          <w:bCs/>
        </w:rPr>
        <w:t xml:space="preserve"> </w:t>
      </w:r>
      <w:proofErr w:type="spellStart"/>
      <w:r w:rsidRPr="008238B4">
        <w:rPr>
          <w:b/>
          <w:bCs/>
        </w:rPr>
        <w:t>Scenario</w:t>
      </w:r>
      <w:proofErr w:type="spellEnd"/>
      <w:r w:rsidRPr="008238B4">
        <w:rPr>
          <w:b/>
          <w:bCs/>
        </w:rPr>
        <w:t xml:space="preserve"> </w:t>
      </w:r>
      <w:proofErr w:type="spellStart"/>
      <w:r w:rsidRPr="008238B4">
        <w:rPr>
          <w:b/>
          <w:bCs/>
        </w:rPr>
        <w:t>Generation</w:t>
      </w:r>
      <w:proofErr w:type="spellEnd"/>
      <w:r w:rsidRPr="008238B4">
        <w:t xml:space="preserve"> bagi membolehkan parameter seperti jenis ancaman, objektif dan tahap kesukaran berubah antara sesi permainan. Selain itu, sistem akan merekod tindakan pemain, objektif yang dicapai, markah dan masa permainan bagi menentukan keputusan setiap sesi.</w:t>
      </w:r>
    </w:p>
    <w:p w14:paraId="376A8AA1" w14:textId="77777777" w:rsidR="008238B4" w:rsidRPr="00F64E3A" w:rsidRDefault="008238B4" w:rsidP="00AF48FB">
      <w:pPr>
        <w:ind w:firstLine="720"/>
        <w:jc w:val="both"/>
      </w:pPr>
    </w:p>
    <w:p w14:paraId="0C90EECE" w14:textId="77777777" w:rsidR="003D286B" w:rsidRPr="00F64E3A" w:rsidRDefault="00B716BB">
      <w:pPr>
        <w:pStyle w:val="Heading1"/>
        <w:rPr>
          <w:u w:val="single"/>
        </w:rPr>
      </w:pPr>
      <w:r w:rsidRPr="00F64E3A">
        <w:rPr>
          <w:u w:val="single"/>
        </w:rPr>
        <w:lastRenderedPageBreak/>
        <w:t>1.2 Pernyataan Masalah</w:t>
      </w:r>
    </w:p>
    <w:p w14:paraId="3847A9E7" w14:textId="477BF82B" w:rsidR="00AF48FB" w:rsidRPr="00AF48FB" w:rsidRDefault="00976BB9" w:rsidP="00AF48FB">
      <w:pPr>
        <w:numPr>
          <w:ilvl w:val="0"/>
          <w:numId w:val="7"/>
        </w:numPr>
        <w:jc w:val="both"/>
      </w:pPr>
      <w:r w:rsidRPr="00976BB9">
        <w:rPr>
          <w:b/>
          <w:bCs/>
        </w:rPr>
        <w:t xml:space="preserve">Kebanyakan platform dan permainan pembelajaran keselamatan </w:t>
      </w:r>
      <w:proofErr w:type="spellStart"/>
      <w:r w:rsidRPr="00976BB9">
        <w:rPr>
          <w:b/>
          <w:bCs/>
        </w:rPr>
        <w:t>siber</w:t>
      </w:r>
      <w:proofErr w:type="spellEnd"/>
      <w:r w:rsidRPr="00976BB9">
        <w:rPr>
          <w:b/>
          <w:bCs/>
        </w:rPr>
        <w:t xml:space="preserve"> memerlukan pengguna menyelesaikan cabaran berdasarkan pengetahuan atau kemahiran teknikal tertentu</w:t>
      </w:r>
      <w:r w:rsidR="00AF48FB" w:rsidRPr="00AF48FB">
        <w:rPr>
          <w:b/>
          <w:bCs/>
        </w:rPr>
        <w:t>.</w:t>
      </w:r>
      <w:r w:rsidR="00AF48FB" w:rsidRPr="00AF48FB">
        <w:t xml:space="preserve"> </w:t>
      </w:r>
      <w:r w:rsidR="00A56DE3" w:rsidRPr="00A56DE3">
        <w:t xml:space="preserve">Contohnya, CTF boleh melibatkan cabaran seperti analisis sistem, eksploitasi kelemahan dan penyelesaian masalah teknikal. Keadaan ini boleh mengehadkan penggunaan permainan kepada pengguna yang belum mempunyai pengetahuan asas keselamatan </w:t>
      </w:r>
      <w:proofErr w:type="spellStart"/>
      <w:r w:rsidR="00A56DE3" w:rsidRPr="00A56DE3">
        <w:t>siber</w:t>
      </w:r>
      <w:proofErr w:type="spellEnd"/>
      <w:r w:rsidR="00A56DE3">
        <w:t xml:space="preserve">. </w:t>
      </w:r>
      <w:r w:rsidR="00AF48FB" w:rsidRPr="00AF48FB">
        <w:t xml:space="preserve"> </w:t>
      </w:r>
    </w:p>
    <w:p w14:paraId="304DC8C1" w14:textId="18AFD4EB" w:rsidR="00AF48FB" w:rsidRPr="00AF48FB" w:rsidRDefault="00AF48FB" w:rsidP="00AF48FB">
      <w:pPr>
        <w:numPr>
          <w:ilvl w:val="0"/>
          <w:numId w:val="7"/>
        </w:numPr>
        <w:jc w:val="both"/>
      </w:pPr>
      <w:r w:rsidRPr="00AF48FB">
        <w:rPr>
          <w:b/>
          <w:bCs/>
        </w:rPr>
        <w:t>Pengalaman pembelajaran keselamatan siber kurang menyediakan interaksi PvP secara masa nyata antara pemain.</w:t>
      </w:r>
      <w:r w:rsidRPr="00AF48FB">
        <w:t xml:space="preserve"> Kebanyakan latihan tidak memberi peluang kepada pengguna untuk bertindak sebagai penyerang dan </w:t>
      </w:r>
      <w:r w:rsidR="00976BB9">
        <w:t xml:space="preserve">pihak </w:t>
      </w:r>
      <w:r w:rsidRPr="00AF48FB">
        <w:t xml:space="preserve">pertahanan secara langsung, </w:t>
      </w:r>
      <w:r w:rsidR="00A56DE3" w:rsidRPr="00A56DE3">
        <w:t>menyebabkan tindakan serangan dan pertahanan tidak dapat dibandingkan berdasarkan tindakan kedua-dua pemain dalam masa yang sama</w:t>
      </w:r>
      <w:r w:rsidRPr="00AF48FB">
        <w:t xml:space="preserve">. </w:t>
      </w:r>
    </w:p>
    <w:p w14:paraId="33BAF032" w14:textId="46DFBF36" w:rsidR="003D286B" w:rsidRPr="00F64E3A" w:rsidRDefault="00D2514E" w:rsidP="00AF48FB">
      <w:pPr>
        <w:numPr>
          <w:ilvl w:val="0"/>
          <w:numId w:val="7"/>
        </w:numPr>
        <w:jc w:val="both"/>
      </w:pPr>
      <w:r w:rsidRPr="00D2514E">
        <w:rPr>
          <w:b/>
          <w:bCs/>
        </w:rPr>
        <w:t>Penggunaan senario dan objektif yang sama dalam setiap sesi permainan menyebabkan variasi cabaran menjadi terhad.</w:t>
      </w:r>
      <w:r w:rsidRPr="00D2514E">
        <w:t xml:space="preserve"> Pemain berkemungkinan menerima situasi permainan yang sama apabila sesi diulangi. Selain itu, kekurangan rekod seperti tindakan pemain, objektif yang dicapai, markah dan masa permainan mengehadkan perbandingan keputusan antara satu sesi permainan dengan sesi yang lain.</w:t>
      </w:r>
    </w:p>
    <w:p w14:paraId="259D80BD" w14:textId="77777777" w:rsidR="003D286B" w:rsidRPr="00F64E3A" w:rsidRDefault="00B716BB">
      <w:pPr>
        <w:pStyle w:val="Heading1"/>
        <w:rPr>
          <w:u w:val="single"/>
        </w:rPr>
      </w:pPr>
      <w:r w:rsidRPr="00F64E3A">
        <w:rPr>
          <w:u w:val="single"/>
        </w:rPr>
        <w:t>1.3 Objektif Projek</w:t>
      </w:r>
    </w:p>
    <w:p w14:paraId="26608C95" w14:textId="77777777" w:rsidR="003D286B" w:rsidRPr="00F64E3A" w:rsidRDefault="00B716BB">
      <w:pPr>
        <w:jc w:val="both"/>
      </w:pPr>
      <w:r w:rsidRPr="00F64E3A">
        <w:t>Objektif projek ditetapkan sebagai panduan utama sepanjang proses pembangunan. Objektif projek ini adalah:</w:t>
      </w:r>
    </w:p>
    <w:p w14:paraId="60FDF343" w14:textId="4D628D83" w:rsidR="003D286B" w:rsidRPr="00F64E3A" w:rsidRDefault="005E7EA0" w:rsidP="005E7EA0">
      <w:pPr>
        <w:pStyle w:val="ListBullet"/>
      </w:pPr>
      <w:r w:rsidRPr="005E7EA0">
        <w:t xml:space="preserve">Membangunkan sebuah permainan simulasi </w:t>
      </w:r>
      <w:r w:rsidR="00976BB9" w:rsidRPr="00976BB9">
        <w:t xml:space="preserve">keselamatan </w:t>
      </w:r>
      <w:proofErr w:type="spellStart"/>
      <w:r w:rsidR="00976BB9" w:rsidRPr="00976BB9">
        <w:t>siber</w:t>
      </w:r>
      <w:proofErr w:type="spellEnd"/>
      <w:r w:rsidRPr="005E7EA0">
        <w:t xml:space="preserve"> </w:t>
      </w:r>
      <w:r w:rsidR="00976BB9">
        <w:t>untuk pengguna</w:t>
      </w:r>
      <w:r w:rsidRPr="005E7EA0">
        <w:t xml:space="preserve"> </w:t>
      </w:r>
      <w:r w:rsidR="005923C6">
        <w:t xml:space="preserve">peringkat pemula </w:t>
      </w:r>
      <w:r w:rsidRPr="005E7EA0">
        <w:t xml:space="preserve"> menggunakan konsep Red Team dan Blue Team</w:t>
      </w:r>
      <w:r>
        <w:t>.</w:t>
      </w:r>
    </w:p>
    <w:p w14:paraId="22F9FB78" w14:textId="77777777" w:rsidR="005E7EA0" w:rsidRDefault="005E7EA0">
      <w:pPr>
        <w:pStyle w:val="ListBullet"/>
      </w:pPr>
      <w:r w:rsidRPr="005E7EA0">
        <w:t>Membangunkan sistem multiplayer PvP secara masa nyata yang membolehkan sekurang-kurangnya dua pemain menyertai satu sesi permainan.</w:t>
      </w:r>
    </w:p>
    <w:p w14:paraId="08AD0481" w14:textId="199AAD69" w:rsidR="001A2401" w:rsidRDefault="005E7EA0" w:rsidP="00D10036">
      <w:pPr>
        <w:pStyle w:val="ListBullet"/>
      </w:pPr>
      <w:r w:rsidRPr="005E7EA0">
        <w:t xml:space="preserve">Membangunkan sistem penjanaan senario dinamik bagi menghasilkan </w:t>
      </w:r>
      <w:r w:rsidR="00A56DE3" w:rsidRPr="00A56DE3">
        <w:t>variasi sekurang-kurangnya tiga parameter senario, iaitu jenis ancaman, objektif dan tahap kesukaran bagi setiap sesi permainan.</w:t>
      </w:r>
    </w:p>
    <w:p w14:paraId="0D3A60A2" w14:textId="77777777" w:rsidR="00A56DE3" w:rsidRPr="00F64E3A" w:rsidRDefault="00A56DE3" w:rsidP="00A56DE3">
      <w:pPr>
        <w:pStyle w:val="ListBullet"/>
        <w:numPr>
          <w:ilvl w:val="0"/>
          <w:numId w:val="0"/>
        </w:numPr>
        <w:ind w:left="360"/>
      </w:pPr>
    </w:p>
    <w:p w14:paraId="104CDB0D" w14:textId="5DF24037" w:rsidR="003D286B" w:rsidRDefault="00B716BB">
      <w:pPr>
        <w:pStyle w:val="Heading1"/>
        <w:rPr>
          <w:u w:val="single"/>
        </w:rPr>
      </w:pPr>
      <w:r w:rsidRPr="00F64E3A">
        <w:rPr>
          <w:u w:val="single"/>
        </w:rPr>
        <w:lastRenderedPageBreak/>
        <w:t>1.4 Skop Projek</w:t>
      </w:r>
    </w:p>
    <w:p w14:paraId="451DD7E4" w14:textId="6E9B013D" w:rsidR="005923C6" w:rsidRPr="005F78A6" w:rsidRDefault="005923C6" w:rsidP="00D10036">
      <w:pPr>
        <w:rPr>
          <w:b/>
          <w:bCs/>
        </w:rPr>
      </w:pPr>
      <w:r w:rsidRPr="005F78A6">
        <w:rPr>
          <w:b/>
          <w:bCs/>
        </w:rPr>
        <w:t>Skop Input Dan Output</w:t>
      </w:r>
    </w:p>
    <w:p w14:paraId="5A4CD2A6" w14:textId="03D19A4B" w:rsidR="005923C6" w:rsidRDefault="00D2514E" w:rsidP="00D10036">
      <w:r w:rsidRPr="00D2514E">
        <w:t xml:space="preserve">Projek ini merangkumi maklumat serta tindakan pemain melalui platform </w:t>
      </w:r>
      <w:proofErr w:type="spellStart"/>
      <w:r w:rsidRPr="00D2514E">
        <w:t>web</w:t>
      </w:r>
      <w:proofErr w:type="spellEnd"/>
      <w:r w:rsidRPr="00D2514E">
        <w:t xml:space="preserve">, seperti pemilihan peranan, pilihan tindakan dan respons terhadap objektif serta senario </w:t>
      </w:r>
      <w:r w:rsidR="00976BB9" w:rsidRPr="00976BB9">
        <w:t xml:space="preserve">keselamatan </w:t>
      </w:r>
      <w:proofErr w:type="spellStart"/>
      <w:r w:rsidR="00976BB9" w:rsidRPr="00976BB9">
        <w:t>siber</w:t>
      </w:r>
      <w:proofErr w:type="spellEnd"/>
      <w:r w:rsidRPr="00D2514E">
        <w:t xml:space="preserve">. Parameter senario seperti jenis ancaman, objektif dan tahap kesukaran turut digunakan oleh sistem untuk menghasilkan senario permainan. Output yang dihasilkan ialah senario dinamik, status permainan, tindakan pemain, objektif yang dicapai, skor, masa permainan, keputusan </w:t>
      </w:r>
      <w:proofErr w:type="spellStart"/>
      <w:r w:rsidRPr="00D2514E">
        <w:t>PvP</w:t>
      </w:r>
      <w:proofErr w:type="spellEnd"/>
      <w:r w:rsidRPr="00D2514E">
        <w:t xml:space="preserve"> dan maklum balas berdasarkan tindakan pemain.</w:t>
      </w:r>
    </w:p>
    <w:p w14:paraId="7A320E38" w14:textId="77777777" w:rsidR="00D2514E" w:rsidRDefault="00D2514E" w:rsidP="00D10036"/>
    <w:p w14:paraId="04EEB6F9" w14:textId="21A53772" w:rsidR="00D10036" w:rsidRPr="005F78A6" w:rsidRDefault="00D10036" w:rsidP="00D10036">
      <w:pPr>
        <w:rPr>
          <w:b/>
          <w:bCs/>
        </w:rPr>
      </w:pPr>
      <w:r w:rsidRPr="005F78A6">
        <w:rPr>
          <w:b/>
          <w:bCs/>
        </w:rPr>
        <w:t>Skop Pengguna</w:t>
      </w:r>
    </w:p>
    <w:p w14:paraId="54EE1472" w14:textId="303B26A5" w:rsidR="00D10036" w:rsidRDefault="00D10036" w:rsidP="00D10036">
      <w:r>
        <w:t xml:space="preserve">Permainan ini ditujukan kepada </w:t>
      </w:r>
      <w:r w:rsidR="00C30907">
        <w:t xml:space="preserve">pemula </w:t>
      </w:r>
      <w:r>
        <w:t>yang mempunyai pengetahuan asas komputer dan keselamatan siber. Pengguna tidak memerlukan pengalaman profesional dalam penetration testing atau ethical hacking. Pengguna boleh menyertai permainan secara multiplayer dan memainkan peranan sebagai Red Team (penyerang) atau Blue Team (pertahanan).</w:t>
      </w:r>
    </w:p>
    <w:p w14:paraId="4C9336C6" w14:textId="77777777" w:rsidR="00D10036" w:rsidRDefault="00D10036" w:rsidP="00D10036"/>
    <w:p w14:paraId="63AB38C5" w14:textId="45301C89" w:rsidR="00D10036" w:rsidRPr="005F78A6" w:rsidRDefault="00D10036" w:rsidP="00D10036">
      <w:pPr>
        <w:rPr>
          <w:b/>
          <w:bCs/>
        </w:rPr>
      </w:pPr>
      <w:r w:rsidRPr="005F78A6">
        <w:rPr>
          <w:b/>
          <w:bCs/>
        </w:rPr>
        <w:t>Skop Pentadbir</w:t>
      </w:r>
    </w:p>
    <w:p w14:paraId="3AADBD66" w14:textId="11738E04" w:rsidR="00D10036" w:rsidRDefault="00D10036" w:rsidP="00D10036">
      <w:r>
        <w:t xml:space="preserve">Pentadbir bertanggungjawab mengurus kandungan senario permainan, </w:t>
      </w:r>
      <w:r w:rsidR="00C30907" w:rsidRPr="00C30907">
        <w:t>parameter senario</w:t>
      </w:r>
      <w:r w:rsidR="00C30907">
        <w:t xml:space="preserve">, </w:t>
      </w:r>
      <w:r>
        <w:t>tahap kesukaran serta rekod permainan dan keputusan pemain.</w:t>
      </w:r>
    </w:p>
    <w:p w14:paraId="3647D81C" w14:textId="77777777" w:rsidR="00D10036" w:rsidRDefault="00D10036" w:rsidP="00D10036"/>
    <w:p w14:paraId="456C20DA" w14:textId="61C391CE" w:rsidR="00D10036" w:rsidRPr="005F78A6" w:rsidRDefault="00D10036" w:rsidP="00D10036">
      <w:pPr>
        <w:rPr>
          <w:b/>
          <w:bCs/>
        </w:rPr>
      </w:pPr>
      <w:r w:rsidRPr="005F78A6">
        <w:rPr>
          <w:b/>
          <w:bCs/>
        </w:rPr>
        <w:t>Skop Sistem Permainan</w:t>
      </w:r>
    </w:p>
    <w:p w14:paraId="6035301F" w14:textId="636E416A" w:rsidR="00D10036" w:rsidRDefault="00D10036" w:rsidP="00D10036">
      <w:r>
        <w:t>Sistem menyediakan multiplayer PvP secara masa nyata dengan sekurang-kurangnya dua pemain. Red Team menjalankan tindakan serangan yang disediakan dalam permainan manakala Blue Team menjalankan tindakan pertahanan. Sistem mengurus masa, objektif, skor, status permainan dan keputusan perlawanan.</w:t>
      </w:r>
      <w:r w:rsidR="00976BB9">
        <w:t xml:space="preserve"> </w:t>
      </w:r>
      <w:r w:rsidR="00976BB9" w:rsidRPr="00976BB9">
        <w:t>Tindakan yang dilakukan oleh kedua-dua pemain akan diproses dan direkodkan oleh sistem sepanjang sesi permainan.</w:t>
      </w:r>
    </w:p>
    <w:p w14:paraId="738408CC" w14:textId="77777777" w:rsidR="00D10036" w:rsidRDefault="00D10036" w:rsidP="00D10036"/>
    <w:p w14:paraId="16AF5ADD" w14:textId="26BD641A" w:rsidR="00D10036" w:rsidRPr="005F78A6" w:rsidRDefault="00D10036" w:rsidP="00D10036">
      <w:pPr>
        <w:rPr>
          <w:b/>
          <w:bCs/>
        </w:rPr>
      </w:pPr>
      <w:r w:rsidRPr="005F78A6">
        <w:rPr>
          <w:b/>
          <w:bCs/>
        </w:rPr>
        <w:t>Skop Dynamic Scenario Generation</w:t>
      </w:r>
    </w:p>
    <w:p w14:paraId="603D8C87" w14:textId="2F231AF0" w:rsidR="00D10036" w:rsidRDefault="00D10036" w:rsidP="00D10036">
      <w:r>
        <w:t xml:space="preserve">Sistem menggunakan Dynamic Scenario Generation untuk menghasilkan variasi senario berdasarkan parameter seperti jenis ancaman, tahap kesukaran, objektif dan masa. </w:t>
      </w:r>
      <w:r w:rsidR="00976BB9" w:rsidRPr="00976BB9">
        <w:t xml:space="preserve">Parameter </w:t>
      </w:r>
      <w:r w:rsidR="00976BB9" w:rsidRPr="00976BB9">
        <w:lastRenderedPageBreak/>
        <w:t>tersebut boleh berubah antara sesi permainan bagi menghasilkan konfigurasi senario yang berbeza.</w:t>
      </w:r>
    </w:p>
    <w:p w14:paraId="3444F262" w14:textId="77777777" w:rsidR="00D10036" w:rsidRDefault="00D10036" w:rsidP="00D10036"/>
    <w:p w14:paraId="05EACE23" w14:textId="4AB6123C" w:rsidR="00D10036" w:rsidRPr="005F78A6" w:rsidRDefault="00D10036" w:rsidP="00D10036">
      <w:pPr>
        <w:rPr>
          <w:b/>
          <w:bCs/>
        </w:rPr>
      </w:pPr>
      <w:r w:rsidRPr="005F78A6">
        <w:rPr>
          <w:b/>
          <w:bCs/>
        </w:rPr>
        <w:t>Skop Pembelajaran dan Maklum Balas</w:t>
      </w:r>
    </w:p>
    <w:p w14:paraId="1BF2C412" w14:textId="1298174F" w:rsidR="00D10036" w:rsidRDefault="00D10036" w:rsidP="00D10036">
      <w:r>
        <w:t xml:space="preserve">Sistem menyediakan maklum balas seperti status tindakan, perubahan skor, </w:t>
      </w:r>
      <w:r w:rsidR="005F78A6">
        <w:t>status objektif</w:t>
      </w:r>
      <w:r>
        <w:t xml:space="preserve"> dan keputusan permainan bagi membantu pengguna memahami kesan daripada tindakan yang dilakukan. Semua aktiviti </w:t>
      </w:r>
      <w:r w:rsidR="00976BB9" w:rsidRPr="00976BB9">
        <w:t xml:space="preserve">keselamatan </w:t>
      </w:r>
      <w:proofErr w:type="spellStart"/>
      <w:r w:rsidR="00976BB9" w:rsidRPr="00976BB9">
        <w:t>siber</w:t>
      </w:r>
      <w:proofErr w:type="spellEnd"/>
      <w:r>
        <w:t xml:space="preserve"> adalah dalam bentuk simulasi.</w:t>
      </w:r>
    </w:p>
    <w:p w14:paraId="60052B59" w14:textId="77777777" w:rsidR="005923C6" w:rsidRPr="005F78A6" w:rsidRDefault="005923C6" w:rsidP="00D10036">
      <w:pPr>
        <w:rPr>
          <w:b/>
          <w:bCs/>
        </w:rPr>
      </w:pPr>
    </w:p>
    <w:p w14:paraId="254F3168" w14:textId="503A1A06" w:rsidR="00D10036" w:rsidRPr="005F78A6" w:rsidRDefault="00D10036" w:rsidP="00D10036">
      <w:pPr>
        <w:rPr>
          <w:b/>
          <w:bCs/>
        </w:rPr>
      </w:pPr>
      <w:r w:rsidRPr="005F78A6">
        <w:rPr>
          <w:b/>
          <w:bCs/>
        </w:rPr>
        <w:t>Skop Platform dan Antara Muka</w:t>
      </w:r>
    </w:p>
    <w:p w14:paraId="6A2300E5" w14:textId="21302D47" w:rsidR="00D10036" w:rsidRPr="00D10036" w:rsidRDefault="00D10036" w:rsidP="00D10036">
      <w:r>
        <w:t xml:space="preserve">Permainan dibangunkan sebagai </w:t>
      </w:r>
      <w:r w:rsidR="00976BB9" w:rsidRPr="00976BB9">
        <w:t xml:space="preserve">aplikasi berasaskan pelayar </w:t>
      </w:r>
      <w:proofErr w:type="spellStart"/>
      <w:r w:rsidR="00976BB9" w:rsidRPr="00976BB9">
        <w:t>web</w:t>
      </w:r>
      <w:proofErr w:type="spellEnd"/>
      <w:r w:rsidR="00976BB9">
        <w:t xml:space="preserve"> </w:t>
      </w:r>
      <w:r>
        <w:t>yang boleh dimainkan melalui komputer, laptop, tablet dan telefon pintar tanpa memerlukan pemasangan aplikasi. Antara muka direka secara responsi</w:t>
      </w:r>
      <w:r w:rsidR="00C30907">
        <w:t>f</w:t>
      </w:r>
      <w:r>
        <w:t xml:space="preserve"> untuk menyesuaikan paparan dengan saiz skrin yang berbeza.</w:t>
      </w:r>
    </w:p>
    <w:p w14:paraId="269BF781" w14:textId="77777777" w:rsidR="003D286B" w:rsidRPr="00F64E3A" w:rsidRDefault="00B716BB">
      <w:pPr>
        <w:pStyle w:val="Heading1"/>
        <w:rPr>
          <w:u w:val="single"/>
        </w:rPr>
      </w:pPr>
      <w:r w:rsidRPr="00F64E3A">
        <w:rPr>
          <w:u w:val="single"/>
        </w:rPr>
        <w:t>Rumusan</w:t>
      </w:r>
    </w:p>
    <w:p w14:paraId="4872D83E" w14:textId="5527BCF5" w:rsidR="003D286B" w:rsidRDefault="00D2514E" w:rsidP="00D2514E">
      <w:pPr>
        <w:jc w:val="both"/>
      </w:pPr>
      <w:r w:rsidRPr="00D2514E">
        <w:t>Bab ini telah menerangkan latar belakang projek, pernyataan masalah, objektif dan skop bagi projek “</w:t>
      </w:r>
      <w:proofErr w:type="spellStart"/>
      <w:r w:rsidRPr="00D2514E">
        <w:t>Beginner-Friendly</w:t>
      </w:r>
      <w:proofErr w:type="spellEnd"/>
      <w:r w:rsidRPr="00D2514E">
        <w:t xml:space="preserve"> </w:t>
      </w:r>
      <w:proofErr w:type="spellStart"/>
      <w:r w:rsidRPr="00D2514E">
        <w:t>Multiplayer</w:t>
      </w:r>
      <w:proofErr w:type="spellEnd"/>
      <w:r w:rsidRPr="00D2514E">
        <w:t xml:space="preserve"> </w:t>
      </w:r>
      <w:proofErr w:type="spellStart"/>
      <w:r w:rsidRPr="00D2514E">
        <w:t>Cybersecurity</w:t>
      </w:r>
      <w:proofErr w:type="spellEnd"/>
      <w:r w:rsidRPr="00D2514E">
        <w:t xml:space="preserve"> </w:t>
      </w:r>
      <w:proofErr w:type="spellStart"/>
      <w:r w:rsidRPr="00D2514E">
        <w:t>Simulation</w:t>
      </w:r>
      <w:proofErr w:type="spellEnd"/>
      <w:r w:rsidRPr="00D2514E">
        <w:t xml:space="preserve"> </w:t>
      </w:r>
      <w:proofErr w:type="spellStart"/>
      <w:r w:rsidRPr="00D2514E">
        <w:t>Game</w:t>
      </w:r>
      <w:proofErr w:type="spellEnd"/>
      <w:r w:rsidRPr="00D2514E">
        <w:t xml:space="preserve"> </w:t>
      </w:r>
      <w:proofErr w:type="spellStart"/>
      <w:r w:rsidRPr="00D2514E">
        <w:t>Using</w:t>
      </w:r>
      <w:proofErr w:type="spellEnd"/>
      <w:r w:rsidRPr="00D2514E">
        <w:t xml:space="preserve"> </w:t>
      </w:r>
      <w:proofErr w:type="spellStart"/>
      <w:r w:rsidRPr="00D2514E">
        <w:t>Dynamic</w:t>
      </w:r>
      <w:proofErr w:type="spellEnd"/>
      <w:r w:rsidRPr="00D2514E">
        <w:t xml:space="preserve"> </w:t>
      </w:r>
      <w:proofErr w:type="spellStart"/>
      <w:r w:rsidRPr="00D2514E">
        <w:t>Scenario</w:t>
      </w:r>
      <w:proofErr w:type="spellEnd"/>
      <w:r w:rsidRPr="00D2514E">
        <w:t xml:space="preserve"> </w:t>
      </w:r>
      <w:proofErr w:type="spellStart"/>
      <w:r w:rsidRPr="00D2514E">
        <w:t>Generation</w:t>
      </w:r>
      <w:proofErr w:type="spellEnd"/>
      <w:r w:rsidRPr="00D2514E">
        <w:t xml:space="preserve">” yang memfokuskan kepada pembangunan permainan simulasi keselamatan </w:t>
      </w:r>
      <w:proofErr w:type="spellStart"/>
      <w:r w:rsidRPr="00D2514E">
        <w:t>siber</w:t>
      </w:r>
      <w:proofErr w:type="spellEnd"/>
      <w:r w:rsidRPr="00D2514E">
        <w:t xml:space="preserve"> berasaskan </w:t>
      </w:r>
      <w:proofErr w:type="spellStart"/>
      <w:r w:rsidRPr="00D2514E">
        <w:t>web</w:t>
      </w:r>
      <w:proofErr w:type="spellEnd"/>
      <w:r w:rsidRPr="00D2514E">
        <w:t xml:space="preserve"> dengan konsep </w:t>
      </w:r>
      <w:proofErr w:type="spellStart"/>
      <w:r w:rsidRPr="00D2514E">
        <w:t>Red</w:t>
      </w:r>
      <w:proofErr w:type="spellEnd"/>
      <w:r w:rsidRPr="00D2514E">
        <w:t xml:space="preserve"> </w:t>
      </w:r>
      <w:proofErr w:type="spellStart"/>
      <w:r w:rsidRPr="00D2514E">
        <w:t>Team</w:t>
      </w:r>
      <w:proofErr w:type="spellEnd"/>
      <w:r w:rsidRPr="00D2514E">
        <w:t xml:space="preserve"> dan </w:t>
      </w:r>
      <w:proofErr w:type="spellStart"/>
      <w:r w:rsidRPr="00D2514E">
        <w:t>Blue</w:t>
      </w:r>
      <w:proofErr w:type="spellEnd"/>
      <w:r w:rsidRPr="00D2514E">
        <w:t xml:space="preserve"> </w:t>
      </w:r>
      <w:proofErr w:type="spellStart"/>
      <w:r w:rsidRPr="00D2514E">
        <w:t>Team</w:t>
      </w:r>
      <w:proofErr w:type="spellEnd"/>
      <w:r w:rsidRPr="00D2514E">
        <w:t xml:space="preserve">, </w:t>
      </w:r>
      <w:proofErr w:type="spellStart"/>
      <w:r w:rsidRPr="00D2514E">
        <w:t>multiplayer</w:t>
      </w:r>
      <w:proofErr w:type="spellEnd"/>
      <w:r w:rsidRPr="00D2514E">
        <w:t xml:space="preserve"> </w:t>
      </w:r>
      <w:proofErr w:type="spellStart"/>
      <w:r w:rsidRPr="00D2514E">
        <w:t>PvP</w:t>
      </w:r>
      <w:proofErr w:type="spellEnd"/>
      <w:r w:rsidRPr="00D2514E">
        <w:t xml:space="preserve"> secara masa nyata serta </w:t>
      </w:r>
      <w:proofErr w:type="spellStart"/>
      <w:r w:rsidRPr="00D2514E">
        <w:t>Dynamic</w:t>
      </w:r>
      <w:proofErr w:type="spellEnd"/>
      <w:r w:rsidRPr="00D2514E">
        <w:t xml:space="preserve"> </w:t>
      </w:r>
      <w:proofErr w:type="spellStart"/>
      <w:r w:rsidRPr="00D2514E">
        <w:t>Scenario</w:t>
      </w:r>
      <w:proofErr w:type="spellEnd"/>
      <w:r w:rsidRPr="00D2514E">
        <w:t xml:space="preserve"> </w:t>
      </w:r>
      <w:proofErr w:type="spellStart"/>
      <w:r w:rsidRPr="00D2514E">
        <w:t>Generation</w:t>
      </w:r>
      <w:proofErr w:type="spellEnd"/>
      <w:r w:rsidRPr="00D2514E">
        <w:t xml:space="preserve">. Berdasarkan permasalahan yang telah dikenal pasti, kajian terhadap projek dan teknologi sedia ada diperlukan sebagai rujukan bagi menentukan pendekatan yang sesuai untuk pembangunan projek. Oleh itu, Bab 2 akan membincangkan kajian </w:t>
      </w:r>
      <w:proofErr w:type="spellStart"/>
      <w:r w:rsidRPr="00D2514E">
        <w:t>literatur</w:t>
      </w:r>
      <w:proofErr w:type="spellEnd"/>
      <w:r w:rsidRPr="00D2514E">
        <w:t xml:space="preserve">, projek sedia ada dan teknologi yang berkaitan dengan permainan simulasi keselamatan </w:t>
      </w:r>
      <w:proofErr w:type="spellStart"/>
      <w:r w:rsidRPr="00D2514E">
        <w:t>siber</w:t>
      </w:r>
      <w:proofErr w:type="spellEnd"/>
      <w:r w:rsidRPr="00D2514E">
        <w:t xml:space="preserve">, konsep </w:t>
      </w:r>
      <w:proofErr w:type="spellStart"/>
      <w:r w:rsidRPr="00D2514E">
        <w:t>Red</w:t>
      </w:r>
      <w:proofErr w:type="spellEnd"/>
      <w:r w:rsidRPr="00D2514E">
        <w:t xml:space="preserve"> </w:t>
      </w:r>
      <w:proofErr w:type="spellStart"/>
      <w:r w:rsidRPr="00D2514E">
        <w:t>Team</w:t>
      </w:r>
      <w:proofErr w:type="spellEnd"/>
      <w:r w:rsidRPr="00D2514E">
        <w:t xml:space="preserve"> dan </w:t>
      </w:r>
      <w:proofErr w:type="spellStart"/>
      <w:r w:rsidRPr="00D2514E">
        <w:t>Blue</w:t>
      </w:r>
      <w:proofErr w:type="spellEnd"/>
      <w:r w:rsidRPr="00D2514E">
        <w:t xml:space="preserve"> </w:t>
      </w:r>
      <w:proofErr w:type="spellStart"/>
      <w:r w:rsidRPr="00D2514E">
        <w:t>Team</w:t>
      </w:r>
      <w:proofErr w:type="spellEnd"/>
      <w:r w:rsidRPr="00D2514E">
        <w:t xml:space="preserve">, </w:t>
      </w:r>
      <w:proofErr w:type="spellStart"/>
      <w:r w:rsidRPr="00D2514E">
        <w:t>multiplayer</w:t>
      </w:r>
      <w:proofErr w:type="spellEnd"/>
      <w:r w:rsidRPr="00D2514E">
        <w:t xml:space="preserve"> </w:t>
      </w:r>
      <w:proofErr w:type="spellStart"/>
      <w:r w:rsidRPr="00D2514E">
        <w:t>PvP</w:t>
      </w:r>
      <w:proofErr w:type="spellEnd"/>
      <w:r w:rsidRPr="00D2514E">
        <w:t xml:space="preserve"> serta </w:t>
      </w:r>
      <w:proofErr w:type="spellStart"/>
      <w:r w:rsidRPr="00D2514E">
        <w:t>Dynamic</w:t>
      </w:r>
      <w:proofErr w:type="spellEnd"/>
      <w:r w:rsidRPr="00D2514E">
        <w:t xml:space="preserve"> </w:t>
      </w:r>
      <w:proofErr w:type="spellStart"/>
      <w:r w:rsidRPr="00D2514E">
        <w:t>Scenario</w:t>
      </w:r>
      <w:proofErr w:type="spellEnd"/>
      <w:r w:rsidRPr="00D2514E">
        <w:t xml:space="preserve"> </w:t>
      </w:r>
      <w:proofErr w:type="spellStart"/>
      <w:r w:rsidRPr="00D2514E">
        <w:t>Generation</w:t>
      </w:r>
      <w:proofErr w:type="spellEnd"/>
      <w:r w:rsidRPr="00D2514E">
        <w:t xml:space="preserve"> yang menjadi asas kepada pembangunan projek ini.</w:t>
      </w:r>
    </w:p>
    <w:sectPr w:rsidR="003D286B">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44EF9" w14:textId="77777777" w:rsidR="008B385F" w:rsidRPr="00F64E3A" w:rsidRDefault="008B385F">
      <w:pPr>
        <w:spacing w:line="240" w:lineRule="auto"/>
      </w:pPr>
      <w:r w:rsidRPr="00F64E3A">
        <w:separator/>
      </w:r>
    </w:p>
  </w:endnote>
  <w:endnote w:type="continuationSeparator" w:id="0">
    <w:p w14:paraId="22E3190A" w14:textId="77777777" w:rsidR="008B385F" w:rsidRPr="00F64E3A" w:rsidRDefault="008B385F">
      <w:pPr>
        <w:spacing w:line="240" w:lineRule="auto"/>
      </w:pPr>
      <w:r w:rsidRPr="00F64E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44BE8" w14:textId="77777777" w:rsidR="008B385F" w:rsidRPr="00F64E3A" w:rsidRDefault="008B385F">
      <w:pPr>
        <w:spacing w:after="0"/>
      </w:pPr>
      <w:r w:rsidRPr="00F64E3A">
        <w:separator/>
      </w:r>
    </w:p>
  </w:footnote>
  <w:footnote w:type="continuationSeparator" w:id="0">
    <w:p w14:paraId="6DE38E28" w14:textId="77777777" w:rsidR="008B385F" w:rsidRPr="00F64E3A" w:rsidRDefault="008B385F">
      <w:pPr>
        <w:spacing w:after="0"/>
      </w:pPr>
      <w:r w:rsidRPr="00F64E3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3E885364"/>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42D6E5F"/>
    <w:multiLevelType w:val="multilevel"/>
    <w:tmpl w:val="FD86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4542546">
    <w:abstractNumId w:val="5"/>
  </w:num>
  <w:num w:numId="2" w16cid:durableId="904923118">
    <w:abstractNumId w:val="3"/>
  </w:num>
  <w:num w:numId="3" w16cid:durableId="770786368">
    <w:abstractNumId w:val="2"/>
  </w:num>
  <w:num w:numId="4" w16cid:durableId="1524703540">
    <w:abstractNumId w:val="4"/>
  </w:num>
  <w:num w:numId="5" w16cid:durableId="1006906622">
    <w:abstractNumId w:val="1"/>
  </w:num>
  <w:num w:numId="6" w16cid:durableId="1875461881">
    <w:abstractNumId w:val="0"/>
  </w:num>
  <w:num w:numId="7" w16cid:durableId="524943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C11"/>
    <w:rsid w:val="0015074B"/>
    <w:rsid w:val="00193CEC"/>
    <w:rsid w:val="001A2401"/>
    <w:rsid w:val="001C70B8"/>
    <w:rsid w:val="002629D8"/>
    <w:rsid w:val="0029639D"/>
    <w:rsid w:val="00326F90"/>
    <w:rsid w:val="003D286B"/>
    <w:rsid w:val="003F786C"/>
    <w:rsid w:val="00465217"/>
    <w:rsid w:val="004D6178"/>
    <w:rsid w:val="005923C6"/>
    <w:rsid w:val="005B02DC"/>
    <w:rsid w:val="005C39ED"/>
    <w:rsid w:val="005E7EA0"/>
    <w:rsid w:val="005F78A6"/>
    <w:rsid w:val="006B7AA2"/>
    <w:rsid w:val="007C0554"/>
    <w:rsid w:val="008238B4"/>
    <w:rsid w:val="008B385F"/>
    <w:rsid w:val="008D5576"/>
    <w:rsid w:val="009371BC"/>
    <w:rsid w:val="00976BB9"/>
    <w:rsid w:val="00983F15"/>
    <w:rsid w:val="009E1CB6"/>
    <w:rsid w:val="00A56DE3"/>
    <w:rsid w:val="00AA1D8D"/>
    <w:rsid w:val="00AC4A33"/>
    <w:rsid w:val="00AF48FB"/>
    <w:rsid w:val="00B3061D"/>
    <w:rsid w:val="00B44B35"/>
    <w:rsid w:val="00B47730"/>
    <w:rsid w:val="00B716BB"/>
    <w:rsid w:val="00C30907"/>
    <w:rsid w:val="00CA1AA2"/>
    <w:rsid w:val="00CB0664"/>
    <w:rsid w:val="00D10036"/>
    <w:rsid w:val="00D2514E"/>
    <w:rsid w:val="00F64E3A"/>
    <w:rsid w:val="00FC693F"/>
    <w:rsid w:val="00FD6104"/>
    <w:rsid w:val="63AB4503"/>
    <w:rsid w:val="6FA34881"/>
    <w:rsid w:val="7E7A3A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C474AC"/>
  <w14:defaultImageDpi w14:val="300"/>
  <w15:docId w15:val="{BA5F100B-D6C0-40CF-8389-14F33C9D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sz w:val="24"/>
      <w:szCs w:val="22"/>
      <w:lang w:val="ms-MY"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8238B4"/>
    <w:rPr>
      <w:color w:val="0000FF" w:themeColor="hyperlink"/>
      <w:u w:val="single"/>
    </w:rPr>
  </w:style>
  <w:style w:type="character" w:styleId="UnresolvedMention">
    <w:name w:val="Unresolved Mention"/>
    <w:basedOn w:val="DefaultParagraphFont"/>
    <w:uiPriority w:val="99"/>
    <w:semiHidden/>
    <w:unhideWhenUsed/>
    <w:rsid w:val="00823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arkreading.com/cyberattacks-data-breaches/6-of-the-most-impactful-cybersecurity-incidents-of-202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Insiden Cybersecurity 2021</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A21-440A-ACAD-37322C0AD263}"/>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A21-440A-ACAD-37322C0AD263}"/>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A21-440A-ACAD-37322C0AD26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Microsoft Exchange Server</c:v>
                </c:pt>
                <c:pt idx="1">
                  <c:v>Log4Shell/Apache Log4j</c:v>
                </c:pt>
                <c:pt idx="2">
                  <c:v>Vulnerabilities Yang Lain</c:v>
                </c:pt>
              </c:strCache>
            </c:strRef>
          </c:cat>
          <c:val>
            <c:numRef>
              <c:f>Sheet1!$B$2:$B$4</c:f>
              <c:numCache>
                <c:formatCode>General</c:formatCode>
                <c:ptCount val="3"/>
                <c:pt idx="0">
                  <c:v>8.1999999999999993</c:v>
                </c:pt>
                <c:pt idx="1">
                  <c:v>3.2</c:v>
                </c:pt>
                <c:pt idx="2">
                  <c:v>1.4</c:v>
                </c:pt>
              </c:numCache>
            </c:numRef>
          </c:val>
          <c:extLst>
            <c:ext xmlns:c16="http://schemas.microsoft.com/office/drawing/2014/chart" uri="{C3380CC4-5D6E-409C-BE32-E72D297353CC}">
              <c16:uniqueId val="{00000000-36BB-4C53-B6E7-BF4A2E58A2F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LaPotty</cp:lastModifiedBy>
  <cp:revision>2</cp:revision>
  <dcterms:created xsi:type="dcterms:W3CDTF">2026-09-04T06:13:00Z</dcterms:created>
  <dcterms:modified xsi:type="dcterms:W3CDTF">2026-09-04T06:13:00Z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eyJoZGlkIjoiZGMxZmJjM2Q4MjMyOTIxYjU4M2YxNzFlNWM1YzljNzAifQ==</vt:lpwstr>
  </property>
  <property fmtid="{D5CDD505-2E9C-101B-9397-08002B2CF9AE}" pid="3" name="KSOProductBuildVer">
    <vt:lpwstr>1033-12.1.0.28032</vt:lpwstr>
  </property>
  <property fmtid="{D5CDD505-2E9C-101B-9397-08002B2CF9AE}" pid="4" name="ICV">
    <vt:lpwstr>C363A002CA134AD0AA37C2528A7A8108_13</vt:lpwstr>
  </property>
</Properties>
</file>